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D60E12">
      <w:pPr>
        <w:pStyle w:val="36"/>
      </w:pPr>
      <w:r>
        <w:t>HackerRank SQL Solutions (Subqueries Lab)</w:t>
      </w:r>
    </w:p>
    <w:p w14:paraId="731B4AF4">
      <w:pPr>
        <w:pStyle w:val="3"/>
      </w:pPr>
      <w:r>
        <w:t>Find products that have never been ordered</w:t>
      </w:r>
    </w:p>
    <w:p w14:paraId="6B533687">
      <w:r>
        <w:t>SQL Query:</w:t>
      </w:r>
    </w:p>
    <w:p w14:paraId="37BAD398">
      <w:r>
        <w:t>SELECT ProductName FROM products WHERE ProductID NOT IN (SELECT ProductID FROM orderdetails);</w:t>
      </w:r>
    </w:p>
    <w:p w14:paraId="3E180E15">
      <w:r>
        <w:t>Result Screenshot: (Add your screenshot here after running query in MySQL/HackerRank)</w:t>
      </w:r>
      <w:r>
        <w:br w:type="textWrapping"/>
      </w:r>
    </w:p>
    <w:p w14:paraId="721911D7">
      <w:pPr>
        <w:pStyle w:val="3"/>
      </w:pPr>
      <w:r>
        <w:t>List customers with no orders</w:t>
      </w:r>
    </w:p>
    <w:p w14:paraId="15325039">
      <w:r>
        <w:t>SQL Query:</w:t>
      </w:r>
    </w:p>
    <w:p w14:paraId="18018A3B">
      <w:r>
        <w:t>SELECT CustomerName FROM customers WHERE CustomerID NOT IN (SELECT CustomerID FROM orders);</w:t>
      </w:r>
    </w:p>
    <w:p w14:paraId="3C0F5EED">
      <w:r>
        <w:t>Result Screenshot: (Add your screenshot here after running query in MySQL/HackerRank)</w:t>
      </w:r>
      <w:r>
        <w:br w:type="textWrapping"/>
      </w:r>
    </w:p>
    <w:p w14:paraId="2C405C2E">
      <w:pPr>
        <w:pStyle w:val="3"/>
      </w:pPr>
      <w:r>
        <w:t>Find suppliers providing Seafood products</w:t>
      </w:r>
    </w:p>
    <w:p w14:paraId="7FF8B826">
      <w:r>
        <w:t>SQL Query:</w:t>
      </w:r>
    </w:p>
    <w:p w14:paraId="1169F7CE">
      <w:r>
        <w:t>SELECT SupplierName FROM suppliers WHERE SupplierID IN (SELECT SupplierID FROM products WHERE CategoryID = (SELECT CategoryID FROM categories WHERE CategoryName='Seafood'));</w:t>
      </w:r>
    </w:p>
    <w:p w14:paraId="22B9C933">
      <w:r>
        <w:t>Result Screenshot: (Add your screenshot here after running query in MySQL/HackerRank)</w:t>
      </w:r>
      <w:r>
        <w:br w:type="textWrapping"/>
      </w:r>
    </w:p>
    <w:p w14:paraId="799CCAC9">
      <w:pPr>
        <w:pStyle w:val="3"/>
      </w:pPr>
      <w:r>
        <w:t>Find customers from same city as suppliers</w:t>
      </w:r>
    </w:p>
    <w:p w14:paraId="6A3CE72B">
      <w:r>
        <w:t>SQL Query:</w:t>
      </w:r>
    </w:p>
    <w:p w14:paraId="0275CF58">
      <w:r>
        <w:t>SELECT CustomerName FROM customers WHERE City IN (SELECT City FROM suppliers);</w:t>
      </w:r>
    </w:p>
    <w:p w14:paraId="35DF12A5">
      <w:r>
        <w:t>Result Screenshot: (Add your screenshot here after running query in MySQL/HackerRank)</w:t>
      </w:r>
      <w:r>
        <w:br w:type="textWrapping"/>
      </w:r>
    </w:p>
    <w:p w14:paraId="45DC3176">
      <w:pPr>
        <w:pStyle w:val="3"/>
      </w:pPr>
      <w:r>
        <w:t>Find most expensive product in each category</w:t>
      </w:r>
    </w:p>
    <w:p w14:paraId="3B76FE27">
      <w:r>
        <w:t>SQL Query:</w:t>
      </w:r>
    </w:p>
    <w:p w14:paraId="4012DC31">
      <w:r>
        <w:t>SELECT ProductName, CategoryID FROM products p WHERE Price = (SELECT MAX(Price) FROM products WHERE CategoryID = p.CategoryID);</w:t>
      </w:r>
    </w:p>
    <w:p w14:paraId="5D0E2DEC">
      <w:r>
        <w:t>Result Screenshot: (Add your screenshot here after running query in MySQL/HackerRank)</w:t>
      </w:r>
      <w:r>
        <w:br w:type="textWrapping"/>
      </w:r>
    </w:p>
    <w:p w14:paraId="2B11AF2D">
      <w:pPr>
        <w:pStyle w:val="3"/>
      </w:pPr>
      <w:r>
        <w:t>Find orders with total quantity &gt; 100</w:t>
      </w:r>
    </w:p>
    <w:p w14:paraId="0E2255CB">
      <w:r>
        <w:t>SQL Query:</w:t>
      </w:r>
    </w:p>
    <w:p w14:paraId="79CAF1EE">
      <w:r>
        <w:t>SELECT OrderID</w:t>
      </w:r>
    </w:p>
    <w:p w14:paraId="0E5BA6F4">
      <w:r>
        <w:t xml:space="preserve"> FROM orderdetails</w:t>
      </w:r>
    </w:p>
    <w:p w14:paraId="15447060">
      <w:r>
        <w:t xml:space="preserve"> GROUP BY OrderID</w:t>
      </w:r>
    </w:p>
    <w:p w14:paraId="724099FA">
      <w:bookmarkStart w:id="0" w:name="_GoBack"/>
      <w:bookmarkEnd w:id="0"/>
      <w:r>
        <w:t xml:space="preserve"> HAVING SUM(Quantity) &gt; 100;</w:t>
      </w:r>
    </w:p>
    <w:p w14:paraId="3A51825A">
      <w:r>
        <w:t>Result Screenshot: (Add your screenshot here after running query in MySQL/HackerRank)</w:t>
      </w:r>
      <w:r>
        <w:br w:type="textWrapping"/>
      </w:r>
    </w:p>
    <w:p w14:paraId="6191DC90">
      <w:pPr>
        <w:pStyle w:val="3"/>
      </w:pPr>
      <w:r>
        <w:t>Find suppliers from same country as customers</w:t>
      </w:r>
    </w:p>
    <w:p w14:paraId="146650C5">
      <w:r>
        <w:t>SQL Query:</w:t>
      </w:r>
    </w:p>
    <w:p w14:paraId="3873A45A">
      <w:r>
        <w:t>SELECT SupplierName FROM suppliers WHERE Country IN (SELECT Country FROM customers);</w:t>
      </w:r>
    </w:p>
    <w:p w14:paraId="483B2D8F">
      <w:r>
        <w:t>Result Screenshot: (Add your screenshot here after running query in MySQL/HackerRank)</w:t>
      </w:r>
      <w:r>
        <w:br w:type="textWrapping"/>
      </w:r>
    </w:p>
    <w:p w14:paraId="15D51A56">
      <w:pPr>
        <w:pStyle w:val="3"/>
      </w:pPr>
      <w:r>
        <w:t>Find employees handling &gt;5 customers</w:t>
      </w:r>
    </w:p>
    <w:p w14:paraId="283E024A">
      <w:r>
        <w:t>SQL Query:</w:t>
      </w:r>
    </w:p>
    <w:p w14:paraId="35BDBB12">
      <w:r>
        <w:t>SELECT FirstName, LastName FROM employees WHERE EmployeeID IN (SELECT EmployeeID FROM orders GROUP BY EmployeeID HAVING COUNT(DISTINCT CustomerID) &gt; 5);</w:t>
      </w:r>
    </w:p>
    <w:p w14:paraId="1B64E2BA">
      <w:r>
        <w:t>Result Screenshot: (Add your screenshot here after running query in MySQL/HackerRank)</w:t>
      </w:r>
      <w:r>
        <w:br w:type="textWrapping"/>
      </w:r>
    </w:p>
    <w:p w14:paraId="3BDB9DF9">
      <w:pPr>
        <w:pStyle w:val="3"/>
      </w:pPr>
      <w:r>
        <w:t>Find most expensive product</w:t>
      </w:r>
    </w:p>
    <w:p w14:paraId="0DB6A14B">
      <w:r>
        <w:t>SQL Query:</w:t>
      </w:r>
    </w:p>
    <w:p w14:paraId="3DB0C55B">
      <w:r>
        <w:t>SELECT ProductName, Price FROM products WHERE Price = (SELECT MAX(Price) FROM products);</w:t>
      </w:r>
    </w:p>
    <w:p w14:paraId="06654AD6">
      <w:r>
        <w:t>Result Screenshot: (Add your screenshot here after running query in MySQL/HackerRank)</w:t>
      </w:r>
      <w:r>
        <w:br w:type="textWrapping"/>
      </w:r>
    </w:p>
    <w:p w14:paraId="27C57C88">
      <w:pPr>
        <w:pStyle w:val="3"/>
      </w:pPr>
      <w:r>
        <w:t>Find employees who handled orders in 1997</w:t>
      </w:r>
    </w:p>
    <w:p w14:paraId="2425E17F">
      <w:r>
        <w:t>SQL Query:</w:t>
      </w:r>
    </w:p>
    <w:p w14:paraId="58B4A953">
      <w:r>
        <w:t>SELECT FirstName, LastName FROM employees WHERE EmployeeID IN (SELECT EmployeeID FROM orders WHERE YEAR(OrderDate)=1997);</w:t>
      </w:r>
    </w:p>
    <w:p w14:paraId="77DC3329">
      <w:r>
        <w:t>Result Screenshot: (Add your screenshot here after running query in MySQL/HackerRank)</w:t>
      </w:r>
      <w:r>
        <w:br w:type="textWrapping"/>
      </w:r>
    </w:p>
    <w:p w14:paraId="5D58D2BA">
      <w:pPr>
        <w:pStyle w:val="3"/>
      </w:pPr>
      <w:r>
        <w:t>Retrieve orders with products costing &gt;50</w:t>
      </w:r>
    </w:p>
    <w:p w14:paraId="0745DCFA">
      <w:r>
        <w:t>SQL Query:</w:t>
      </w:r>
    </w:p>
    <w:p w14:paraId="13630B0E">
      <w:r>
        <w:t>SELECT DISTINCT OrderID FROM orderdetails WHERE ProductID IN (SELECT ProductID FROM products WHERE Price &gt; 50);</w:t>
      </w:r>
    </w:p>
    <w:p w14:paraId="1E27C00B">
      <w:r>
        <w:t>Result Screenshot: (Add your screenshot here after running query in MySQL/HackerRank)</w:t>
      </w:r>
      <w:r>
        <w:br w:type="textWrapping"/>
      </w:r>
    </w:p>
    <w:p w14:paraId="0EC68340">
      <w:pPr>
        <w:pStyle w:val="3"/>
      </w:pPr>
      <w:r>
        <w:t>Find suppliers who supply only one product</w:t>
      </w:r>
    </w:p>
    <w:p w14:paraId="17677BE9">
      <w:r>
        <w:t>SQL Query:</w:t>
      </w:r>
    </w:p>
    <w:p w14:paraId="0FCCF6E6">
      <w:r>
        <w:t>SELECT SupplierName FROM suppliers WHERE SupplierID IN (SELECT SupplierID FROM products GROUP BY SupplierID HAVING COUNT(*) = 1);</w:t>
      </w:r>
    </w:p>
    <w:p w14:paraId="1F51B62B">
      <w:r>
        <w:t>Result Screenshot: (Add your screenshot here after running query in MySQL/HackerRank)</w:t>
      </w:r>
      <w:r>
        <w:br w:type="textWrapping"/>
      </w:r>
    </w:p>
    <w:p w14:paraId="4479720C">
      <w:pPr>
        <w:pStyle w:val="3"/>
      </w:pPr>
      <w:r>
        <w:t>Employees who handled orders containing 'Chai'</w:t>
      </w:r>
    </w:p>
    <w:p w14:paraId="32A4F3ED">
      <w:r>
        <w:t>SQL Query:</w:t>
      </w:r>
    </w:p>
    <w:p w14:paraId="750C3DAC">
      <w:r>
        <w:t>SELECT FirstName, LastName FROM employees WHERE EmployeeID IN (SELECT EmployeeID FROM orders WHERE OrderID IN (SELECT OrderID FROM orderdetails WHERE ProductID = (SELECT ProductID FROM products WHERE ProductName='Chai')));</w:t>
      </w:r>
    </w:p>
    <w:p w14:paraId="524D4004">
      <w:r>
        <w:t>Result Screenshot: (Add your screenshot here after running query in MySQL/HackerRank)</w:t>
      </w:r>
      <w: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0162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it.care</cp:lastModifiedBy>
  <dcterms:modified xsi:type="dcterms:W3CDTF">2026-05-06T12:12:06Z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69D2F4BCF5EF42EC9447BD0EDD20E3CC_12</vt:lpwstr>
  </property>
</Properties>
</file>